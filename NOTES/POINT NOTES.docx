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3BE053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</w:t>
      </w:r>
    </w:p>
    <w:p w14:paraId="46AC364B">
      <w:pPr>
        <w:rPr>
          <w:rFonts w:hint="default"/>
          <w:lang w:val="en-IN"/>
        </w:rPr>
      </w:pPr>
      <w:r>
        <w:rPr>
          <w:rFonts w:hint="default"/>
          <w:lang w:val="en-IN"/>
        </w:rPr>
        <w:t>POINT NOTES:</w:t>
      </w:r>
    </w:p>
    <w:p w14:paraId="7C605436">
      <w:pPr>
        <w:rPr>
          <w:rFonts w:hint="default"/>
          <w:lang w:val="en-IN"/>
        </w:rPr>
      </w:pPr>
    </w:p>
    <w:p w14:paraId="39966910">
      <w:pPr>
        <w:rPr>
          <w:rFonts w:hint="default"/>
        </w:rPr>
      </w:pPr>
      <w:r>
        <w:rPr>
          <w:rFonts w:hint="default"/>
        </w:rPr>
        <w:t>Linear RegressionLSTM</w:t>
      </w:r>
    </w:p>
    <w:p w14:paraId="090B0D6C">
      <w:pPr>
        <w:rPr>
          <w:rFonts w:hint="default"/>
        </w:rPr>
      </w:pPr>
      <w:r>
        <w:rPr>
          <w:rFonts w:hint="default"/>
        </w:rPr>
        <w:t xml:space="preserve"> Analyse historical data</w:t>
      </w:r>
      <w:r>
        <w:rPr>
          <w:rFonts w:hint="default"/>
          <w:lang w:val="en-IN"/>
        </w:rPr>
        <w:t xml:space="preserve"> &amp;</w:t>
      </w:r>
      <w:r>
        <w:rPr>
          <w:rFonts w:hint="default"/>
        </w:rPr>
        <w:t>Analyse the trend</w:t>
      </w:r>
      <w:r>
        <w:rPr>
          <w:rFonts w:hint="default"/>
          <w:lang w:val="en-IN"/>
        </w:rPr>
        <w:t xml:space="preserve"> &amp; </w:t>
      </w:r>
      <w:r>
        <w:rPr>
          <w:rFonts w:hint="default"/>
        </w:rPr>
        <w:t xml:space="preserve">Monitor device-wise energy usage. </w:t>
      </w:r>
    </w:p>
    <w:p w14:paraId="7734DA35">
      <w:pPr>
        <w:rPr>
          <w:rFonts w:hint="default"/>
        </w:rPr>
      </w:pPr>
      <w:r>
        <w:rPr>
          <w:rFonts w:hint="default"/>
        </w:rPr>
        <w:t xml:space="preserve">Time series analysis. </w:t>
      </w:r>
    </w:p>
    <w:p w14:paraId="599FE95B">
      <w:pPr>
        <w:rPr>
          <w:rFonts w:hint="default"/>
        </w:rPr>
      </w:pPr>
      <w:r>
        <w:rPr>
          <w:rFonts w:hint="default"/>
        </w:rPr>
        <w:t xml:space="preserve">Analyse &amp; predict energy consumption at device level. </w:t>
      </w:r>
    </w:p>
    <w:p w14:paraId="49FDBD82">
      <w:pPr>
        <w:rPr>
          <w:rFonts w:hint="default"/>
        </w:rPr>
      </w:pPr>
      <w:r>
        <w:rPr>
          <w:rFonts w:hint="default"/>
        </w:rPr>
        <w:t xml:space="preserve">Patterns change over time. </w:t>
      </w:r>
    </w:p>
    <w:p w14:paraId="4307DC76">
      <w:pPr>
        <w:rPr>
          <w:rFonts w:hint="default"/>
        </w:rPr>
      </w:pPr>
      <w:r>
        <w:rPr>
          <w:rFonts w:hint="default"/>
        </w:rPr>
        <w:t xml:space="preserve">Flask dashboard - Energy optimization. </w:t>
      </w:r>
    </w:p>
    <w:p w14:paraId="3E433DE3">
      <w:pPr>
        <w:rPr>
          <w:rFonts w:hint="default"/>
        </w:rPr>
      </w:pPr>
      <w:r>
        <w:rPr>
          <w:rFonts w:hint="default"/>
        </w:rPr>
        <w:t>User entries and all statistical things and suggestions display in dashboard.</w:t>
      </w:r>
    </w:p>
    <w:p w14:paraId="374DA668">
      <w:pPr>
        <w:rPr>
          <w:rFonts w:hint="default"/>
        </w:rPr>
      </w:pPr>
      <w:bookmarkStart w:id="0" w:name="_GoBack"/>
      <w:bookmarkEnd w:id="0"/>
    </w:p>
    <w:p w14:paraId="4B67B7F0">
      <w:pPr>
        <w:rPr>
          <w:rFonts w:hint="default"/>
        </w:rPr>
      </w:pPr>
      <w:r>
        <w:rPr>
          <w:rFonts w:hint="default"/>
        </w:rPr>
        <w:t>To analyze, predict &amp; optimize household electricity usage at device level using ML.</w:t>
      </w:r>
    </w:p>
    <w:p w14:paraId="13EB3734">
      <w:pPr>
        <w:rPr>
          <w:rFonts w:hint="default"/>
        </w:rPr>
      </w:pPr>
    </w:p>
    <w:p w14:paraId="4EB5288E">
      <w:pPr>
        <w:rPr>
          <w:rFonts w:hint="default"/>
        </w:rPr>
      </w:pPr>
      <w:r>
        <w:rPr>
          <w:rFonts w:hint="default"/>
        </w:rPr>
        <w:t>Step 1: Designing system pipeline (Blueprint)</w:t>
      </w:r>
    </w:p>
    <w:p w14:paraId="2883CFB2">
      <w:pPr>
        <w:rPr>
          <w:rFonts w:hint="default"/>
        </w:rPr>
      </w:pPr>
      <w:r>
        <w:rPr>
          <w:rFonts w:hint="default"/>
        </w:rPr>
        <w:t>1. Collecting the dataset</w:t>
      </w:r>
    </w:p>
    <w:p w14:paraId="762D46BB">
      <w:pPr>
        <w:rPr>
          <w:rFonts w:hint="default"/>
        </w:rPr>
      </w:pPr>
      <w:r>
        <w:rPr>
          <w:rFonts w:hint="default"/>
        </w:rPr>
        <w:t>2. Preprocessing the data</w:t>
      </w:r>
    </w:p>
    <w:p w14:paraId="7C694F72">
      <w:pPr>
        <w:rPr>
          <w:rFonts w:hint="default"/>
        </w:rPr>
      </w:pPr>
      <w:r>
        <w:rPr>
          <w:rFonts w:hint="default"/>
        </w:rPr>
        <w:t>3. Pattern matching (structural &amp; unstructured)</w:t>
      </w:r>
    </w:p>
    <w:p w14:paraId="2FDC9661">
      <w:pPr>
        <w:rPr>
          <w:rFonts w:hint="default"/>
        </w:rPr>
      </w:pPr>
      <w:r>
        <w:rPr>
          <w:rFonts w:hint="default"/>
        </w:rPr>
        <w:t>4. Creating new data from existing data</w:t>
      </w:r>
    </w:p>
    <w:p w14:paraId="4E707F8E">
      <w:pPr>
        <w:rPr>
          <w:rFonts w:hint="default"/>
        </w:rPr>
      </w:pPr>
      <w:r>
        <w:rPr>
          <w:rFonts w:hint="default"/>
        </w:rPr>
        <w:t>5. Data cleaning</w:t>
      </w:r>
    </w:p>
    <w:p w14:paraId="2EC06F24">
      <w:r>
        <w:rPr>
          <w:rFonts w:hint="default"/>
        </w:rPr>
        <w:t>6. Handling outliers, Anomalies</w:t>
      </w:r>
    </w:p>
    <w:p w14:paraId="4F3A3842"/>
    <w:p w14:paraId="21A007A6"/>
    <w:sectPr>
      <w:pgSz w:w="11906" w:h="16838"/>
      <w:pgMar w:top="1134" w:right="1134" w:bottom="1134" w:left="1417" w:header="567" w:footer="567" w:gutter="0"/>
      <w:pgBorders>
        <w:top w:val="single" w:color="auto" w:sz="4" w:space="1"/>
        <w:left w:val="single" w:color="auto" w:sz="4" w:space="4"/>
        <w:bottom w:val="single" w:color="auto" w:sz="4" w:space="1"/>
        <w:right w:val="single" w:color="auto" w:sz="4" w:space="1"/>
      </w:pgBorders>
      <w:pgNumType w:fmt="decimal"/>
      <w:cols w:space="0" w:num="1"/>
      <w:formProt w:val="0"/>
      <w:rtlGutter w:val="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1"/>
  <w:displayVerticalDrawingGridEvery w:val="1"/>
  <w:characterSpacingControl w:val="doNotCompress"/>
  <w:compat>
    <w:spaceForUL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91B561D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1791332C"/>
    <w:rsid w:val="291B561D"/>
    <w:rsid w:val="361C20A1"/>
    <w:rsid w:val="76644D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qFormat="1"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qFormat="1"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qFormat="1"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qFormat="1" w:unhideWhenUsed="0" w:uiPriority="0" w:semiHidden="0" w:name="List Bullet 4"/>
    <w:lsdException w:unhideWhenUsed="0" w:uiPriority="0" w:semiHidden="0" w:name="List Bullet 5"/>
    <w:lsdException w:qFormat="1"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qFormat="1" w:unhideWhenUsed="0" w:uiPriority="0" w:semiHidden="0" w:name="Body Text First Indent 2"/>
    <w:lsdException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unhideWhenUsed="0" w:uiPriority="0" w:semiHidden="0" w:name="Table Simple 1"/>
    <w:lsdException w:qFormat="1"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qFormat="1" w:unhideWhenUsed="0" w:uiPriority="0" w:semiHidden="0" w:name="Table Grid 8"/>
    <w:lsdException w:qFormat="1"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qFormat="1"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qFormat="1"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qFormat="1"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qFormat/>
    <w:uiPriority w:val="0"/>
    <w:rPr>
      <w:sz w:val="16"/>
      <w:szCs w:val="16"/>
    </w:rPr>
  </w:style>
  <w:style w:type="paragraph" w:styleId="14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qFormat/>
    <w:uiPriority w:val="0"/>
    <w:pPr>
      <w:spacing w:after="120"/>
    </w:pPr>
  </w:style>
  <w:style w:type="paragraph" w:styleId="16">
    <w:name w:val="Body Text 2"/>
    <w:basedOn w:val="1"/>
    <w:qFormat/>
    <w:uiPriority w:val="0"/>
    <w:pPr>
      <w:spacing w:after="120" w:line="480" w:lineRule="auto"/>
    </w:pPr>
  </w:style>
  <w:style w:type="paragraph" w:styleId="17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uiPriority w:val="0"/>
    <w:pPr>
      <w:ind w:firstLine="420" w:firstLineChars="100"/>
    </w:pPr>
  </w:style>
  <w:style w:type="paragraph" w:styleId="19">
    <w:name w:val="Body Text Indent"/>
    <w:basedOn w:val="1"/>
    <w:qFormat/>
    <w:uiPriority w:val="0"/>
    <w:pPr>
      <w:spacing w:after="120"/>
      <w:ind w:left="420" w:leftChars="200"/>
    </w:pPr>
  </w:style>
  <w:style w:type="paragraph" w:styleId="20">
    <w:name w:val="Body Text First Indent 2"/>
    <w:basedOn w:val="19"/>
    <w:qFormat/>
    <w:uiPriority w:val="0"/>
    <w:pPr>
      <w:ind w:firstLine="420" w:firstLineChars="200"/>
    </w:pPr>
  </w:style>
  <w:style w:type="paragraph" w:styleId="21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qFormat/>
    <w:uiPriority w:val="0"/>
    <w:pPr>
      <w:ind w:left="100" w:leftChars="2100"/>
    </w:pPr>
  </w:style>
  <w:style w:type="character" w:styleId="25">
    <w:name w:val="annotation reference"/>
    <w:basedOn w:val="11"/>
    <w:qFormat/>
    <w:uiPriority w:val="0"/>
    <w:rPr>
      <w:sz w:val="21"/>
      <w:szCs w:val="21"/>
    </w:rPr>
  </w:style>
  <w:style w:type="paragraph" w:styleId="26">
    <w:name w:val="annotation text"/>
    <w:basedOn w:val="1"/>
    <w:qFormat/>
    <w:uiPriority w:val="0"/>
    <w:pPr>
      <w:jc w:val="left"/>
    </w:pPr>
  </w:style>
  <w:style w:type="paragraph" w:styleId="27">
    <w:name w:val="annotation subject"/>
    <w:basedOn w:val="26"/>
    <w:next w:val="26"/>
    <w:qFormat/>
    <w:uiPriority w:val="0"/>
    <w:rPr>
      <w:b/>
      <w:bCs/>
    </w:rPr>
  </w:style>
  <w:style w:type="paragraph" w:styleId="28">
    <w:name w:val="Date"/>
    <w:basedOn w:val="1"/>
    <w:next w:val="1"/>
    <w:qFormat/>
    <w:uiPriority w:val="0"/>
    <w:pPr>
      <w:ind w:left="100" w:leftChars="2500"/>
    </w:pPr>
  </w:style>
  <w:style w:type="paragraph" w:styleId="29">
    <w:name w:val="Document Map"/>
    <w:basedOn w:val="1"/>
    <w:qFormat/>
    <w:uiPriority w:val="0"/>
    <w:pPr>
      <w:shd w:val="clear" w:color="auto" w:fill="000080"/>
    </w:pPr>
  </w:style>
  <w:style w:type="paragraph" w:styleId="30">
    <w:name w:val="E-mail Signature"/>
    <w:basedOn w:val="1"/>
    <w:qFormat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qFormat/>
    <w:uiPriority w:val="0"/>
    <w:rPr>
      <w:vertAlign w:val="superscript"/>
    </w:rPr>
  </w:style>
  <w:style w:type="paragraph" w:styleId="33">
    <w:name w:val="endnote text"/>
    <w:basedOn w:val="1"/>
    <w:uiPriority w:val="0"/>
    <w:pPr>
      <w:snapToGrid w:val="0"/>
      <w:jc w:val="left"/>
    </w:pPr>
  </w:style>
  <w:style w:type="paragraph" w:styleId="34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qFormat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qFormat/>
    <w:uiPriority w:val="0"/>
    <w:rPr>
      <w:color w:val="800080"/>
      <w:u w:val="single"/>
    </w:rPr>
  </w:style>
  <w:style w:type="paragraph" w:styleId="3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qFormat/>
    <w:uiPriority w:val="0"/>
    <w:rPr>
      <w:vertAlign w:val="superscript"/>
    </w:rPr>
  </w:style>
  <w:style w:type="paragraph" w:styleId="39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uiPriority w:val="0"/>
  </w:style>
  <w:style w:type="paragraph" w:styleId="42">
    <w:name w:val="HTML Address"/>
    <w:basedOn w:val="1"/>
    <w:uiPriority w:val="0"/>
    <w:rPr>
      <w:i/>
      <w:iCs/>
    </w:rPr>
  </w:style>
  <w:style w:type="character" w:styleId="43">
    <w:name w:val="HTML Cite"/>
    <w:basedOn w:val="11"/>
    <w:qFormat/>
    <w:uiPriority w:val="0"/>
    <w:rPr>
      <w:i/>
      <w:iCs/>
    </w:rPr>
  </w:style>
  <w:style w:type="character" w:styleId="44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qFormat/>
    <w:uiPriority w:val="0"/>
    <w:rPr>
      <w:i/>
      <w:iCs/>
    </w:rPr>
  </w:style>
  <w:style w:type="character" w:styleId="46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qFormat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uiPriority w:val="0"/>
    <w:rPr>
      <w:rFonts w:ascii="Courier New" w:hAnsi="Courier New" w:cs="Courier New"/>
    </w:rPr>
  </w:style>
  <w:style w:type="character" w:styleId="49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qFormat/>
    <w:uiPriority w:val="0"/>
    <w:rPr>
      <w:i/>
      <w:iCs/>
    </w:rPr>
  </w:style>
  <w:style w:type="character" w:styleId="51">
    <w:name w:val="Hyperlink"/>
    <w:basedOn w:val="11"/>
    <w:qFormat/>
    <w:uiPriority w:val="0"/>
    <w:rPr>
      <w:color w:val="0000FF"/>
      <w:u w:val="single"/>
    </w:rPr>
  </w:style>
  <w:style w:type="paragraph" w:styleId="52">
    <w:name w:val="index 1"/>
    <w:basedOn w:val="1"/>
    <w:next w:val="1"/>
    <w:uiPriority w:val="0"/>
  </w:style>
  <w:style w:type="paragraph" w:styleId="53">
    <w:name w:val="index 2"/>
    <w:basedOn w:val="1"/>
    <w:next w:val="1"/>
    <w:uiPriority w:val="0"/>
    <w:pPr>
      <w:ind w:left="200" w:leftChars="200"/>
    </w:pPr>
  </w:style>
  <w:style w:type="paragraph" w:styleId="54">
    <w:name w:val="index 3"/>
    <w:basedOn w:val="1"/>
    <w:next w:val="1"/>
    <w:uiPriority w:val="0"/>
    <w:pPr>
      <w:ind w:left="400" w:leftChars="400"/>
    </w:pPr>
  </w:style>
  <w:style w:type="paragraph" w:styleId="55">
    <w:name w:val="index 4"/>
    <w:basedOn w:val="1"/>
    <w:next w:val="1"/>
    <w:uiPriority w:val="0"/>
    <w:pPr>
      <w:ind w:left="600" w:leftChars="600"/>
    </w:pPr>
  </w:style>
  <w:style w:type="paragraph" w:styleId="56">
    <w:name w:val="index 5"/>
    <w:basedOn w:val="1"/>
    <w:next w:val="1"/>
    <w:uiPriority w:val="0"/>
    <w:pPr>
      <w:ind w:left="800" w:leftChars="800"/>
    </w:pPr>
  </w:style>
  <w:style w:type="paragraph" w:styleId="57">
    <w:name w:val="index 6"/>
    <w:basedOn w:val="1"/>
    <w:next w:val="1"/>
    <w:uiPriority w:val="0"/>
    <w:pPr>
      <w:ind w:left="1000" w:leftChars="1000"/>
    </w:pPr>
  </w:style>
  <w:style w:type="paragraph" w:styleId="58">
    <w:name w:val="index 7"/>
    <w:basedOn w:val="1"/>
    <w:next w:val="1"/>
    <w:qFormat/>
    <w:uiPriority w:val="0"/>
    <w:pPr>
      <w:ind w:left="1200" w:leftChars="1200"/>
    </w:pPr>
  </w:style>
  <w:style w:type="paragraph" w:styleId="59">
    <w:name w:val="index 8"/>
    <w:basedOn w:val="1"/>
    <w:next w:val="1"/>
    <w:uiPriority w:val="0"/>
    <w:pPr>
      <w:ind w:left="1400" w:leftChars="1400"/>
    </w:pPr>
  </w:style>
  <w:style w:type="paragraph" w:styleId="60">
    <w:name w:val="index 9"/>
    <w:basedOn w:val="1"/>
    <w:next w:val="1"/>
    <w:uiPriority w:val="0"/>
    <w:pPr>
      <w:ind w:left="1600" w:leftChars="1600"/>
    </w:pPr>
  </w:style>
  <w:style w:type="paragraph" w:styleId="61">
    <w:name w:val="index heading"/>
    <w:basedOn w:val="1"/>
    <w:next w:val="52"/>
    <w:qFormat/>
    <w:uiPriority w:val="0"/>
    <w:rPr>
      <w:rFonts w:ascii="Arial" w:hAnsi="Arial" w:cs="Arial"/>
      <w:b/>
      <w:bCs/>
    </w:rPr>
  </w:style>
  <w:style w:type="character" w:styleId="62">
    <w:name w:val="line number"/>
    <w:basedOn w:val="11"/>
    <w:uiPriority w:val="0"/>
  </w:style>
  <w:style w:type="paragraph" w:styleId="63">
    <w:name w:val="List"/>
    <w:basedOn w:val="1"/>
    <w:uiPriority w:val="0"/>
    <w:pPr>
      <w:ind w:left="200" w:hanging="200" w:hangingChars="200"/>
    </w:pPr>
  </w:style>
  <w:style w:type="paragraph" w:styleId="64">
    <w:name w:val="List 2"/>
    <w:basedOn w:val="1"/>
    <w:uiPriority w:val="0"/>
    <w:pPr>
      <w:ind w:left="100" w:leftChars="200" w:hanging="200" w:hangingChars="200"/>
    </w:pPr>
  </w:style>
  <w:style w:type="paragraph" w:styleId="65">
    <w:name w:val="List 3"/>
    <w:basedOn w:val="1"/>
    <w:uiPriority w:val="0"/>
    <w:pPr>
      <w:ind w:left="100" w:leftChars="400" w:hanging="200" w:hangingChars="200"/>
    </w:pPr>
  </w:style>
  <w:style w:type="paragraph" w:styleId="66">
    <w:name w:val="List 4"/>
    <w:basedOn w:val="1"/>
    <w:uiPriority w:val="0"/>
    <w:pPr>
      <w:ind w:left="100" w:leftChars="600" w:hanging="200" w:hangingChars="200"/>
    </w:pPr>
  </w:style>
  <w:style w:type="paragraph" w:styleId="67">
    <w:name w:val="List 5"/>
    <w:basedOn w:val="1"/>
    <w:uiPriority w:val="0"/>
    <w:pPr>
      <w:ind w:left="100" w:leftChars="800" w:hanging="200" w:hangingChars="200"/>
    </w:pPr>
  </w:style>
  <w:style w:type="paragraph" w:styleId="68">
    <w:name w:val="List Bullet"/>
    <w:basedOn w:val="1"/>
    <w:uiPriority w:val="0"/>
    <w:pPr>
      <w:numPr>
        <w:ilvl w:val="0"/>
        <w:numId w:val="1"/>
      </w:numPr>
    </w:pPr>
  </w:style>
  <w:style w:type="paragraph" w:styleId="69">
    <w:name w:val="List Bullet 2"/>
    <w:basedOn w:val="1"/>
    <w:uiPriority w:val="0"/>
    <w:pPr>
      <w:numPr>
        <w:ilvl w:val="0"/>
        <w:numId w:val="2"/>
      </w:numPr>
    </w:pPr>
  </w:style>
  <w:style w:type="paragraph" w:styleId="70">
    <w:name w:val="List Bullet 3"/>
    <w:basedOn w:val="1"/>
    <w:uiPriority w:val="0"/>
    <w:pPr>
      <w:numPr>
        <w:ilvl w:val="0"/>
        <w:numId w:val="3"/>
      </w:numPr>
    </w:pPr>
  </w:style>
  <w:style w:type="paragraph" w:styleId="71">
    <w:name w:val="List Bullet 4"/>
    <w:basedOn w:val="1"/>
    <w:qFormat/>
    <w:uiPriority w:val="0"/>
    <w:pPr>
      <w:numPr>
        <w:ilvl w:val="0"/>
        <w:numId w:val="4"/>
      </w:numPr>
    </w:pPr>
  </w:style>
  <w:style w:type="paragraph" w:styleId="72">
    <w:name w:val="List Bullet 5"/>
    <w:basedOn w:val="1"/>
    <w:uiPriority w:val="0"/>
    <w:pPr>
      <w:numPr>
        <w:ilvl w:val="0"/>
        <w:numId w:val="5"/>
      </w:numPr>
    </w:pPr>
  </w:style>
  <w:style w:type="paragraph" w:styleId="73">
    <w:name w:val="List Continue"/>
    <w:basedOn w:val="1"/>
    <w:uiPriority w:val="0"/>
    <w:pPr>
      <w:spacing w:after="120"/>
      <w:ind w:left="420" w:leftChars="200"/>
    </w:pPr>
  </w:style>
  <w:style w:type="paragraph" w:styleId="74">
    <w:name w:val="List Continue 2"/>
    <w:basedOn w:val="1"/>
    <w:qFormat/>
    <w:uiPriority w:val="0"/>
    <w:pPr>
      <w:spacing w:after="120"/>
      <w:ind w:left="840" w:leftChars="400"/>
    </w:pPr>
  </w:style>
  <w:style w:type="paragraph" w:styleId="75">
    <w:name w:val="List Continue 3"/>
    <w:basedOn w:val="1"/>
    <w:qFormat/>
    <w:uiPriority w:val="0"/>
    <w:pPr>
      <w:spacing w:after="120"/>
      <w:ind w:left="1260" w:leftChars="600"/>
    </w:pPr>
  </w:style>
  <w:style w:type="paragraph" w:styleId="76">
    <w:name w:val="List Continue 4"/>
    <w:basedOn w:val="1"/>
    <w:uiPriority w:val="0"/>
    <w:pPr>
      <w:spacing w:after="120"/>
      <w:ind w:left="1680" w:leftChars="800"/>
    </w:pPr>
  </w:style>
  <w:style w:type="paragraph" w:styleId="77">
    <w:name w:val="List Continue 5"/>
    <w:basedOn w:val="1"/>
    <w:uiPriority w:val="0"/>
    <w:pPr>
      <w:spacing w:after="120"/>
      <w:ind w:left="2100" w:leftChars="1000"/>
    </w:pPr>
  </w:style>
  <w:style w:type="paragraph" w:styleId="78">
    <w:name w:val="List Number"/>
    <w:basedOn w:val="1"/>
    <w:qFormat/>
    <w:uiPriority w:val="0"/>
    <w:pPr>
      <w:numPr>
        <w:ilvl w:val="0"/>
        <w:numId w:val="6"/>
      </w:numPr>
    </w:pPr>
  </w:style>
  <w:style w:type="paragraph" w:styleId="79">
    <w:name w:val="List Number 2"/>
    <w:basedOn w:val="1"/>
    <w:qFormat/>
    <w:uiPriority w:val="0"/>
    <w:pPr>
      <w:numPr>
        <w:ilvl w:val="0"/>
        <w:numId w:val="7"/>
      </w:numPr>
    </w:pPr>
  </w:style>
  <w:style w:type="paragraph" w:styleId="80">
    <w:name w:val="List Number 3"/>
    <w:basedOn w:val="1"/>
    <w:uiPriority w:val="0"/>
    <w:pPr>
      <w:numPr>
        <w:ilvl w:val="0"/>
        <w:numId w:val="8"/>
      </w:numPr>
    </w:pPr>
  </w:style>
  <w:style w:type="paragraph" w:styleId="81">
    <w:name w:val="List Number 4"/>
    <w:basedOn w:val="1"/>
    <w:uiPriority w:val="0"/>
    <w:pPr>
      <w:numPr>
        <w:ilvl w:val="0"/>
        <w:numId w:val="9"/>
      </w:numPr>
    </w:pPr>
  </w:style>
  <w:style w:type="paragraph" w:styleId="82">
    <w:name w:val="List Number 5"/>
    <w:basedOn w:val="1"/>
    <w:qFormat/>
    <w:uiPriority w:val="0"/>
    <w:pPr>
      <w:numPr>
        <w:ilvl w:val="0"/>
        <w:numId w:val="10"/>
      </w:numPr>
    </w:pPr>
  </w:style>
  <w:style w:type="paragraph" w:styleId="83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basedOn w:val="1"/>
    <w:qFormat/>
    <w:uiPriority w:val="0"/>
    <w:rPr>
      <w:sz w:val="24"/>
      <w:szCs w:val="24"/>
    </w:rPr>
  </w:style>
  <w:style w:type="paragraph" w:styleId="86">
    <w:name w:val="Normal Indent"/>
    <w:basedOn w:val="1"/>
    <w:qFormat/>
    <w:uiPriority w:val="0"/>
    <w:pPr>
      <w:ind w:firstLine="420" w:firstLineChars="200"/>
    </w:pPr>
  </w:style>
  <w:style w:type="paragraph" w:styleId="87">
    <w:name w:val="Note Heading"/>
    <w:basedOn w:val="1"/>
    <w:next w:val="1"/>
    <w:uiPriority w:val="0"/>
    <w:pPr>
      <w:jc w:val="center"/>
    </w:pPr>
  </w:style>
  <w:style w:type="character" w:styleId="88">
    <w:name w:val="page number"/>
    <w:basedOn w:val="11"/>
    <w:qFormat/>
    <w:uiPriority w:val="0"/>
  </w:style>
  <w:style w:type="paragraph" w:styleId="89">
    <w:name w:val="Plain Text"/>
    <w:basedOn w:val="1"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qFormat/>
    <w:uiPriority w:val="0"/>
  </w:style>
  <w:style w:type="paragraph" w:styleId="91">
    <w:name w:val="Signature"/>
    <w:basedOn w:val="1"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qFormat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qFormat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qFormat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qFormat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qFormat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uiPriority w:val="0"/>
    <w:pPr>
      <w:ind w:left="420" w:leftChars="200"/>
    </w:pPr>
  </w:style>
  <w:style w:type="paragraph" w:styleId="129">
    <w:name w:val="table of figures"/>
    <w:basedOn w:val="1"/>
    <w:next w:val="1"/>
    <w:qFormat/>
    <w:uiPriority w:val="0"/>
    <w:pPr>
      <w:ind w:leftChars="200" w:hanging="200" w:hangingChars="200"/>
    </w:pPr>
  </w:style>
  <w:style w:type="table" w:styleId="130">
    <w:name w:val="Table Professional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qFormat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qFormat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uiPriority w:val="0"/>
  </w:style>
  <w:style w:type="paragraph" w:styleId="143">
    <w:name w:val="toc 2"/>
    <w:basedOn w:val="1"/>
    <w:next w:val="1"/>
    <w:uiPriority w:val="0"/>
    <w:pPr>
      <w:ind w:left="420" w:leftChars="200"/>
    </w:pPr>
  </w:style>
  <w:style w:type="paragraph" w:styleId="144">
    <w:name w:val="toc 3"/>
    <w:basedOn w:val="1"/>
    <w:next w:val="1"/>
    <w:uiPriority w:val="0"/>
    <w:pPr>
      <w:ind w:left="840" w:leftChars="400"/>
    </w:pPr>
  </w:style>
  <w:style w:type="paragraph" w:styleId="145">
    <w:name w:val="toc 4"/>
    <w:basedOn w:val="1"/>
    <w:next w:val="1"/>
    <w:uiPriority w:val="0"/>
    <w:pPr>
      <w:ind w:left="1260" w:leftChars="600"/>
    </w:pPr>
  </w:style>
  <w:style w:type="paragraph" w:styleId="146">
    <w:name w:val="toc 5"/>
    <w:basedOn w:val="1"/>
    <w:next w:val="1"/>
    <w:uiPriority w:val="0"/>
    <w:pPr>
      <w:ind w:left="1680" w:leftChars="800"/>
    </w:pPr>
  </w:style>
  <w:style w:type="paragraph" w:styleId="147">
    <w:name w:val="toc 6"/>
    <w:basedOn w:val="1"/>
    <w:next w:val="1"/>
    <w:uiPriority w:val="0"/>
    <w:pPr>
      <w:ind w:left="2100" w:leftChars="1000"/>
    </w:pPr>
  </w:style>
  <w:style w:type="paragraph" w:styleId="148">
    <w:name w:val="toc 7"/>
    <w:basedOn w:val="1"/>
    <w:next w:val="1"/>
    <w:uiPriority w:val="0"/>
    <w:pPr>
      <w:ind w:left="2520" w:leftChars="1200"/>
    </w:pPr>
  </w:style>
  <w:style w:type="paragraph" w:styleId="149">
    <w:name w:val="toc 8"/>
    <w:basedOn w:val="1"/>
    <w:next w:val="1"/>
    <w:uiPriority w:val="0"/>
    <w:pPr>
      <w:ind w:left="2940" w:leftChars="1400"/>
    </w:pPr>
  </w:style>
  <w:style w:type="paragraph" w:styleId="150">
    <w:name w:val="toc 9"/>
    <w:basedOn w:val="1"/>
    <w:next w:val="1"/>
    <w:qFormat/>
    <w:uiPriority w:val="0"/>
    <w:pPr>
      <w:ind w:left="3360" w:leftChars="1600"/>
    </w:pPr>
  </w:style>
  <w:style w:type="table" w:styleId="151">
    <w:name w:val="Light Shading"/>
    <w:basedOn w:val="12"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qFormat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2026-02-19T14:05:00Z</dcterms:created>
  <dc:creator>Adheena Vinayan</dc:creator>
  <cp:lastModifiedBy>Adheena Vinayan</cp:lastModifiedBy>
  <dcterms:modified xsi:type="dcterms:W3CDTF">2026-02-19T14:08:37Z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D35F3173D78A41779FDA16422CC5E803_11</vt:lpwstr>
  </property>
</Properties>
</file>